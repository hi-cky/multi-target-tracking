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8449DA">
      <w:pPr>
        <w:pStyle w:val="3"/>
        <w:rPr>
          <w:rFonts w:hint="eastAsia" w:ascii="宋体" w:hAnsi="宋体" w:eastAsia="宋体" w:cs="宋体"/>
          <w:lang w:eastAsia="zh-CN"/>
        </w:rPr>
      </w:pPr>
      <w:r>
        <w:rPr>
          <w:rFonts w:hint="eastAsia" w:ascii="宋体" w:hAnsi="宋体" w:eastAsia="宋体" w:cs="宋体"/>
        </w:rPr>
        <w:t>多目</w:t>
      </w:r>
      <w:bookmarkStart w:id="0" w:name="_GoBack"/>
      <w:bookmarkEnd w:id="0"/>
      <w:r>
        <w:rPr>
          <w:rFonts w:hint="eastAsia" w:ascii="宋体" w:hAnsi="宋体" w:eastAsia="宋体" w:cs="宋体"/>
        </w:rPr>
        <w:t>标跟踪系统 - 需求分析</w:t>
      </w:r>
    </w:p>
    <w:p w14:paraId="4F0D88AD">
      <w:pPr>
        <w:pStyle w:val="4"/>
        <w:rPr>
          <w:rFonts w:hint="eastAsia" w:ascii="宋体" w:hAnsi="宋体" w:eastAsia="宋体" w:cs="宋体"/>
        </w:rPr>
      </w:pPr>
      <w:r>
        <w:rPr>
          <w:rFonts w:hint="eastAsia" w:ascii="宋体" w:hAnsi="宋体" w:eastAsia="宋体" w:cs="宋体"/>
        </w:rPr>
        <w:t>1. 这个系统是干什么的？</w:t>
      </w:r>
    </w:p>
    <w:p w14:paraId="6D206DA6">
      <w:pPr>
        <w:rPr>
          <w:rFonts w:hint="eastAsia" w:ascii="宋体" w:hAnsi="宋体" w:eastAsia="宋体" w:cs="宋体"/>
        </w:rPr>
      </w:pPr>
      <w:r>
        <w:rPr>
          <w:rFonts w:hint="eastAsia" w:ascii="宋体" w:hAnsi="宋体" w:eastAsia="宋体" w:cs="宋体"/>
        </w:rPr>
        <w:t>一句话：给系统一段视频，它会自动找出每一帧里有哪些人，并给每个人分配一个固定的 ID，在整个视频中保持这个 ID 不变，从而实现“谁是谁”的连续追踪。</w:t>
      </w:r>
    </w:p>
    <w:p w14:paraId="0A039EC5">
      <w:pPr>
        <w:rPr>
          <w:rFonts w:hint="default" w:ascii="宋体" w:hAnsi="宋体" w:eastAsia="宋体" w:cs="宋体"/>
          <w:lang w:val="en-US" w:eastAsia="zh-CN"/>
        </w:rPr>
      </w:pPr>
      <w:r>
        <w:rPr>
          <w:rFonts w:hint="eastAsia" w:ascii="宋体" w:hAnsi="宋体" w:eastAsia="宋体" w:cs="宋体"/>
          <w:lang w:val="en-US" w:eastAsia="zh-CN"/>
        </w:rPr>
        <w:t>可以看这个视频</w:t>
      </w: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"https://www.bilibili.com/video/BV1ApcbeyEjB/" </w:instrText>
      </w:r>
      <w:r>
        <w:rPr>
          <w:rFonts w:hint="eastAsia" w:ascii="宋体" w:hAnsi="宋体" w:eastAsia="宋体" w:cs="宋体"/>
          <w:lang w:val="en-US" w:eastAsia="zh-CN"/>
        </w:rPr>
        <w:fldChar w:fldCharType="separate"/>
      </w:r>
      <w:r>
        <w:rPr>
          <w:rStyle w:val="134"/>
          <w:rFonts w:hint="eastAsia" w:ascii="宋体" w:hAnsi="宋体" w:eastAsia="宋体" w:cs="宋体"/>
          <w:lang w:val="en-US" w:eastAsia="zh-CN"/>
        </w:rPr>
        <w:t>https://www.bilibili.com/video/BV1ApcbeyEjB/</w:t>
      </w:r>
      <w:r>
        <w:rPr>
          <w:rFonts w:hint="eastAsia" w:ascii="宋体" w:hAnsi="宋体" w:eastAsia="宋体" w:cs="宋体"/>
          <w:lang w:val="en-US" w:eastAsia="zh-CN"/>
        </w:rPr>
        <w:fldChar w:fldCharType="end"/>
      </w:r>
      <w:r>
        <w:rPr>
          <w:rFonts w:hint="eastAsia" w:ascii="宋体" w:hAnsi="宋体" w:eastAsia="宋体" w:cs="宋体"/>
          <w:lang w:val="en-US" w:eastAsia="zh-CN"/>
        </w:rPr>
        <w:t xml:space="preserve"> 的0:57 开始，有例子介绍。</w:t>
      </w:r>
    </w:p>
    <w:p w14:paraId="5FE0FEBE">
      <w:pPr>
        <w:pStyle w:val="4"/>
        <w:rPr>
          <w:rFonts w:hint="eastAsia" w:ascii="宋体" w:hAnsi="宋体" w:eastAsia="宋体" w:cs="宋体"/>
        </w:rPr>
      </w:pPr>
      <w:r>
        <w:rPr>
          <w:rFonts w:hint="eastAsia" w:ascii="宋体" w:hAnsi="宋体" w:eastAsia="宋体" w:cs="宋体"/>
        </w:rPr>
        <w:t>2. 使用场景举例</w:t>
      </w:r>
    </w:p>
    <w:p w14:paraId="4DC9E900">
      <w:pPr>
        <w:rPr>
          <w:rFonts w:hint="eastAsia" w:ascii="宋体" w:hAnsi="宋体" w:eastAsia="宋体" w:cs="宋体"/>
          <w:lang w:val="en-US" w:eastAsia="zh-CN"/>
        </w:rPr>
      </w:pPr>
      <w:r>
        <w:rPr>
          <w:rFonts w:hint="eastAsia" w:ascii="宋体" w:hAnsi="宋体" w:eastAsia="宋体" w:cs="宋体"/>
        </w:rPr>
        <w:t>（1）人流量统计：</w:t>
      </w:r>
      <w:r>
        <w:rPr>
          <w:rFonts w:hint="eastAsia" w:ascii="宋体" w:hAnsi="宋体" w:eastAsia="宋体" w:cs="宋体"/>
        </w:rPr>
        <w:br w:type="textWrapping"/>
      </w:r>
      <w:r>
        <w:rPr>
          <w:rFonts w:hint="eastAsia" w:ascii="宋体" w:hAnsi="宋体" w:eastAsia="宋体" w:cs="宋体"/>
        </w:rPr>
        <w:t xml:space="preserve">    • 给出某个门口的监控视频，系统自动统计每一帧的人数，最后可以画出人数随时间变化的曲线。</w:t>
      </w:r>
      <w:r>
        <w:rPr>
          <w:rFonts w:hint="eastAsia" w:ascii="宋体" w:hAnsi="宋体" w:eastAsia="宋体" w:cs="宋体"/>
          <w:lang w:eastAsia="zh-CN"/>
        </w:rPr>
        <w:t>（</w:t>
      </w:r>
      <w:r>
        <w:rPr>
          <w:rFonts w:hint="eastAsia" w:ascii="宋体" w:hAnsi="宋体" w:eastAsia="宋体" w:cs="宋体"/>
          <w:lang w:val="en-US" w:eastAsia="zh-CN"/>
        </w:rPr>
        <w:t>不过这个其实不太需要追踪，只需要识别就行了</w:t>
      </w:r>
      <w:r>
        <w:rPr>
          <w:rFonts w:hint="eastAsia" w:ascii="宋体" w:hAnsi="宋体" w:eastAsia="宋体" w:cs="宋体"/>
          <w:lang w:eastAsia="zh-CN"/>
        </w:rPr>
        <w:t>）</w:t>
      </w:r>
      <w:r>
        <w:rPr>
          <w:rFonts w:hint="eastAsia" w:ascii="宋体" w:hAnsi="宋体" w:eastAsia="宋体" w:cs="宋体"/>
        </w:rPr>
        <w:br w:type="textWrapping"/>
      </w:r>
      <w:r>
        <w:rPr>
          <w:rFonts w:hint="eastAsia" w:ascii="宋体" w:hAnsi="宋体" w:eastAsia="宋体" w:cs="宋体"/>
        </w:rPr>
        <w:t>（2）</w:t>
      </w:r>
      <w:r>
        <w:rPr>
          <w:rFonts w:hint="eastAsia" w:ascii="宋体" w:hAnsi="宋体" w:eastAsia="宋体" w:cs="宋体"/>
          <w:lang w:val="en-US" w:eastAsia="zh-CN"/>
        </w:rPr>
        <w:t>体感游戏：</w:t>
      </w:r>
    </w:p>
    <w:p w14:paraId="322CEE6E">
      <w:pPr>
        <w:rPr>
          <w:rFonts w:hint="default" w:ascii="宋体" w:hAnsi="宋体" w:eastAsia="宋体" w:cs="宋体"/>
          <w:lang w:val="en-US" w:eastAsia="zh-CN"/>
        </w:rPr>
      </w:pPr>
      <w:r>
        <w:rPr>
          <w:rFonts w:hint="eastAsia" w:ascii="宋体" w:hAnsi="宋体" w:eastAsia="宋体" w:cs="宋体"/>
        </w:rPr>
        <w:t xml:space="preserve">    • </w:t>
      </w:r>
      <w:r>
        <w:rPr>
          <w:rFonts w:hint="eastAsia" w:ascii="宋体" w:hAnsi="宋体" w:eastAsia="宋体" w:cs="宋体"/>
          <w:lang w:val="en-US" w:eastAsia="zh-CN"/>
        </w:rPr>
        <w:t>多个人面对带有摄像头的电视，实时识别各个人的人体姿态，与屏幕上的元素进行交互。这个任务就需要目标追踪保证这一刻识别到的某个人的框和下一刻识别到的这个人框我们能知道是同一个人，才能锁定住每个人在一段时间之内的位置和姿态的轨迹。</w:t>
      </w:r>
    </w:p>
    <w:p w14:paraId="4D0900BA">
      <w:pPr>
        <w:pStyle w:val="4"/>
        <w:rPr>
          <w:rFonts w:hint="eastAsia" w:ascii="宋体" w:hAnsi="宋体" w:eastAsia="宋体" w:cs="宋体"/>
        </w:rPr>
      </w:pPr>
      <w:r>
        <w:rPr>
          <w:rFonts w:hint="eastAsia" w:ascii="宋体" w:hAnsi="宋体" w:eastAsia="宋体" w:cs="宋体"/>
        </w:rPr>
        <w:t>3. 系统的输入和输出</w:t>
      </w:r>
    </w:p>
    <w:p w14:paraId="24D5853A">
      <w:pPr>
        <w:rPr>
          <w:rFonts w:hint="eastAsia" w:ascii="宋体" w:hAnsi="宋体" w:eastAsia="宋体" w:cs="宋体"/>
        </w:rPr>
      </w:pPr>
      <w:r>
        <w:rPr>
          <w:rFonts w:hint="eastAsia" w:ascii="宋体" w:hAnsi="宋体" w:eastAsia="宋体" w:cs="宋体"/>
        </w:rPr>
        <w:t>输入：</w:t>
      </w:r>
      <w:r>
        <w:rPr>
          <w:rFonts w:hint="eastAsia" w:ascii="宋体" w:hAnsi="宋体" w:eastAsia="宋体" w:cs="宋体"/>
        </w:rPr>
        <w:br w:type="textWrapping"/>
      </w:r>
      <w:r>
        <w:rPr>
          <w:rFonts w:hint="eastAsia" w:ascii="宋体" w:hAnsi="宋体" w:eastAsia="宋体" w:cs="宋体"/>
        </w:rPr>
        <w:t xml:space="preserve">    • 本地视频文件（如 .mp4）</w:t>
      </w:r>
      <w:r>
        <w:rPr>
          <w:rFonts w:hint="eastAsia" w:ascii="宋体" w:hAnsi="宋体" w:eastAsia="宋体" w:cs="宋体"/>
        </w:rPr>
        <w:br w:type="textWrapping"/>
      </w:r>
      <w:r>
        <w:rPr>
          <w:rFonts w:hint="eastAsia" w:ascii="宋体" w:hAnsi="宋体" w:eastAsia="宋体" w:cs="宋体"/>
        </w:rPr>
        <w:t xml:space="preserve">    • 或者摄像头的实时画面</w:t>
      </w:r>
      <w:r>
        <w:rPr>
          <w:rFonts w:hint="eastAsia" w:ascii="宋体" w:hAnsi="宋体" w:eastAsia="宋体" w:cs="宋体"/>
        </w:rPr>
        <w:br w:type="textWrapping"/>
      </w:r>
      <w:r>
        <w:rPr>
          <w:rFonts w:hint="eastAsia" w:ascii="宋体" w:hAnsi="宋体" w:eastAsia="宋体" w:cs="宋体"/>
        </w:rPr>
        <w:br w:type="textWrapping"/>
      </w:r>
      <w:r>
        <w:rPr>
          <w:rFonts w:hint="eastAsia" w:ascii="宋体" w:hAnsi="宋体" w:eastAsia="宋体" w:cs="宋体"/>
        </w:rPr>
        <w:t>输出：</w:t>
      </w:r>
      <w:r>
        <w:rPr>
          <w:rFonts w:hint="eastAsia" w:ascii="宋体" w:hAnsi="宋体" w:eastAsia="宋体" w:cs="宋体"/>
        </w:rPr>
        <w:br w:type="textWrapping"/>
      </w:r>
      <w:r>
        <w:rPr>
          <w:rFonts w:hint="eastAsia" w:ascii="宋体" w:hAnsi="宋体" w:eastAsia="宋体" w:cs="宋体"/>
        </w:rPr>
        <w:t xml:space="preserve">    • 带有框和 ID 的视频（用于展示和演示）</w:t>
      </w:r>
      <w:r>
        <w:rPr>
          <w:rFonts w:hint="eastAsia" w:ascii="宋体" w:hAnsi="宋体" w:eastAsia="宋体" w:cs="宋体"/>
        </w:rPr>
        <w:br w:type="textWrapping"/>
      </w:r>
      <w:r>
        <w:rPr>
          <w:rFonts w:hint="eastAsia" w:ascii="宋体" w:hAnsi="宋体" w:eastAsia="宋体" w:cs="宋体"/>
        </w:rPr>
        <w:t xml:space="preserve">    • 一份 CSV 记录文件（每一帧有哪些 ID、位置在哪里），用于统计和分析</w:t>
      </w:r>
      <w:r>
        <w:rPr>
          <w:rFonts w:hint="eastAsia" w:ascii="宋体" w:hAnsi="宋体" w:eastAsia="宋体" w:cs="宋体"/>
        </w:rPr>
        <w:br w:type="textWrapping"/>
      </w:r>
      <w:r>
        <w:rPr>
          <w:rFonts w:hint="eastAsia" w:ascii="宋体" w:hAnsi="宋体" w:eastAsia="宋体" w:cs="宋体"/>
        </w:rPr>
        <w:t xml:space="preserve">    • 可选的一些统计结果（例如人数随时间变化图、某个 ID 的轨迹信息等）</w:t>
      </w:r>
    </w:p>
    <w:p w14:paraId="5A8DC93E">
      <w:pPr>
        <w:pStyle w:val="4"/>
        <w:rPr>
          <w:rFonts w:hint="eastAsia" w:ascii="宋体" w:hAnsi="宋体" w:eastAsia="宋体" w:cs="宋体"/>
        </w:rPr>
      </w:pPr>
      <w:r>
        <w:rPr>
          <w:rFonts w:hint="eastAsia" w:ascii="宋体" w:hAnsi="宋体" w:eastAsia="宋体" w:cs="宋体"/>
        </w:rPr>
        <w:t>4. 用户使用时的大致流程</w:t>
      </w:r>
    </w:p>
    <w:p w14:paraId="2F562DC9">
      <w:pPr>
        <w:rPr>
          <w:rFonts w:hint="eastAsia" w:ascii="宋体" w:hAnsi="宋体" w:eastAsia="宋体" w:cs="宋体"/>
        </w:rPr>
      </w:pPr>
      <w:r>
        <w:rPr>
          <w:rFonts w:hint="eastAsia" w:ascii="宋体" w:hAnsi="宋体" w:eastAsia="宋体" w:cs="宋体"/>
        </w:rPr>
        <w:t>1）打开我们的软件；</w:t>
      </w:r>
      <w:r>
        <w:rPr>
          <w:rFonts w:hint="eastAsia" w:ascii="宋体" w:hAnsi="宋体" w:eastAsia="宋体" w:cs="宋体"/>
        </w:rPr>
        <w:br w:type="textWrapping"/>
      </w:r>
      <w:r>
        <w:rPr>
          <w:rFonts w:hint="eastAsia" w:ascii="宋体" w:hAnsi="宋体" w:eastAsia="宋体" w:cs="宋体"/>
        </w:rPr>
        <w:t>2）选择一个视频文件，或者选择使用摄像头；</w:t>
      </w:r>
      <w:r>
        <w:rPr>
          <w:rFonts w:hint="eastAsia" w:ascii="宋体" w:hAnsi="宋体" w:eastAsia="宋体" w:cs="宋体"/>
        </w:rPr>
        <w:br w:type="textWrapping"/>
      </w:r>
      <w:r>
        <w:rPr>
          <w:rFonts w:hint="eastAsia" w:ascii="宋体" w:hAnsi="宋体" w:eastAsia="宋体" w:cs="宋体"/>
        </w:rPr>
        <w:t>3）点击“开始处理”，软件开始一帧一帧地分析；</w:t>
      </w:r>
      <w:r>
        <w:rPr>
          <w:rFonts w:hint="eastAsia" w:ascii="宋体" w:hAnsi="宋体" w:eastAsia="宋体" w:cs="宋体"/>
        </w:rPr>
        <w:br w:type="textWrapping"/>
      </w:r>
      <w:r>
        <w:rPr>
          <w:rFonts w:hint="eastAsia" w:ascii="宋体" w:hAnsi="宋体" w:eastAsia="宋体" w:cs="宋体"/>
        </w:rPr>
        <w:t>4）在界面上可以看到</w:t>
      </w:r>
      <w:r>
        <w:rPr>
          <w:rFonts w:hint="eastAsia" w:ascii="宋体" w:hAnsi="宋体" w:eastAsia="宋体" w:cs="宋体"/>
          <w:lang w:val="en-US" w:eastAsia="zh-CN"/>
        </w:rPr>
        <w:t>实时输出的</w:t>
      </w:r>
      <w:r>
        <w:rPr>
          <w:rFonts w:hint="eastAsia" w:ascii="宋体" w:hAnsi="宋体" w:eastAsia="宋体" w:cs="宋体"/>
        </w:rPr>
        <w:t>带框和 ID 的视频画面；</w:t>
      </w:r>
      <w:r>
        <w:rPr>
          <w:rFonts w:hint="eastAsia" w:ascii="宋体" w:hAnsi="宋体" w:eastAsia="宋体" w:cs="宋体"/>
        </w:rPr>
        <w:br w:type="textWrapping"/>
      </w:r>
      <w:r>
        <w:rPr>
          <w:rFonts w:hint="eastAsia" w:ascii="宋体" w:hAnsi="宋体" w:eastAsia="宋体" w:cs="宋体"/>
        </w:rPr>
        <w:t>5）处理结束后，可以得到：带框的视频文件 + CSV 记录 + 部分统计信息。</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SimSong Regular">
    <w:panose1 w:val="02020300000000000000"/>
    <w:charset w:val="86"/>
    <w:family w:val="auto"/>
    <w:pitch w:val="default"/>
    <w:sig w:usb0="800002BF" w:usb1="38CF7CFA" w:usb2="00000016" w:usb3="00000000" w:csb0="0004000D"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8"/>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FDF2F4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7"/>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FollowedHyperlink"/>
    <w:basedOn w:val="132"/>
    <w:semiHidden/>
    <w:unhideWhenUsed/>
    <w:uiPriority w:val="99"/>
    <w:rPr>
      <w:color w:val="800080"/>
      <w:u w:val="single"/>
    </w:rPr>
  </w:style>
  <w:style w:type="character" w:styleId="135">
    <w:name w:val="Emphasis"/>
    <w:basedOn w:val="132"/>
    <w:qFormat/>
    <w:uiPriority w:val="20"/>
    <w:rPr>
      <w:i/>
      <w:iCs/>
    </w:rPr>
  </w:style>
  <w:style w:type="character" w:styleId="136">
    <w:name w:val="Hyperlink"/>
    <w:basedOn w:val="132"/>
    <w:semiHidden/>
    <w:unhideWhenUsed/>
    <w:uiPriority w:val="99"/>
    <w:rPr>
      <w:color w:val="0000FF"/>
      <w:u w:val="single"/>
    </w:rPr>
  </w:style>
  <w:style w:type="character" w:customStyle="1" w:styleId="137">
    <w:name w:val="Header Char"/>
    <w:basedOn w:val="132"/>
    <w:link w:val="25"/>
    <w:uiPriority w:val="99"/>
  </w:style>
  <w:style w:type="character" w:customStyle="1" w:styleId="138">
    <w:name w:val="Footer Char"/>
    <w:basedOn w:val="132"/>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2"/>
    <w:link w:val="19"/>
    <w:uiPriority w:val="99"/>
  </w:style>
  <w:style w:type="character" w:customStyle="1" w:styleId="147">
    <w:name w:val="Body Text 2 Char"/>
    <w:basedOn w:val="132"/>
    <w:link w:val="28"/>
    <w:uiPriority w:val="99"/>
  </w:style>
  <w:style w:type="character" w:customStyle="1" w:styleId="148">
    <w:name w:val="Body Text 3 Char"/>
    <w:basedOn w:val="132"/>
    <w:link w:val="17"/>
    <w:uiPriority w:val="99"/>
    <w:rPr>
      <w:sz w:val="16"/>
      <w:szCs w:val="16"/>
    </w:rPr>
  </w:style>
  <w:style w:type="character" w:customStyle="1" w:styleId="149">
    <w:name w:val="Macro Text Char"/>
    <w:basedOn w:val="132"/>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2"/>
    <w:link w:val="150"/>
    <w:uiPriority w:val="29"/>
    <w:rPr>
      <w:i/>
      <w:iCs/>
      <w:color w:val="000000" w:themeColor="text1"/>
      <w14:textFill>
        <w14:solidFill>
          <w14:schemeClr w14:val="tx1"/>
        </w14:solidFill>
      </w14:textFill>
    </w:rPr>
  </w:style>
  <w:style w:type="character" w:customStyle="1" w:styleId="152">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2"/>
    <w:link w:val="158"/>
    <w:uiPriority w:val="30"/>
    <w:rPr>
      <w:b/>
      <w:bCs/>
      <w:i/>
      <w:iCs/>
      <w:color w:val="4F81BD" w:themeColor="accent1"/>
      <w14:textFill>
        <w14:solidFill>
          <w14:schemeClr w14:val="accent1"/>
        </w14:solidFill>
      </w14:textFill>
    </w:rPr>
  </w:style>
  <w:style w:type="character" w:customStyle="1" w:styleId="160">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2"/>
    <w:qFormat/>
    <w:uiPriority w:val="21"/>
    <w:rPr>
      <w:b/>
      <w:bCs/>
      <w:i/>
      <w:iCs/>
      <w:color w:val="4F81BD" w:themeColor="accent1"/>
      <w14:textFill>
        <w14:solidFill>
          <w14:schemeClr w14:val="accent1"/>
        </w14:solidFill>
      </w14:textFill>
    </w:rPr>
  </w:style>
  <w:style w:type="character" w:customStyle="1" w:styleId="162">
    <w:name w:val="Subtle Reference"/>
    <w:basedOn w:val="132"/>
    <w:qFormat/>
    <w:uiPriority w:val="31"/>
    <w:rPr>
      <w:smallCaps/>
      <w:color w:val="C0504D" w:themeColor="accent2"/>
      <w:u w:val="single"/>
      <w14:textFill>
        <w14:solidFill>
          <w14:schemeClr w14:val="accent2"/>
        </w14:solidFill>
      </w14:textFill>
    </w:rPr>
  </w:style>
  <w:style w:type="character" w:customStyle="1" w:styleId="163">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2"/>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16</TotalTime>
  <ScaleCrop>false</ScaleCrop>
  <LinksUpToDate>false</LinksUpToDate>
  <CharactersWithSpaces>0</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此处省略</cp:lastModifiedBy>
  <dcterms:modified xsi:type="dcterms:W3CDTF">2025-11-29T21:25:16Z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79CD13E1085364703CF42A69BBBE0B89_42</vt:lpwstr>
  </property>
</Properties>
</file>